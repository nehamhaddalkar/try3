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ADC7D" w14:textId="77777777" w:rsidR="0083578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NO.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10</w:t>
      </w:r>
    </w:p>
    <w:p w14:paraId="3A49A73D" w14:textId="77777777" w:rsidR="0083578E" w:rsidRDefault="0083578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6A1A481" w14:textId="77777777" w:rsidR="0083578E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Advance GIS Operations 2: Batch Processing using Processing Framework </w:t>
      </w:r>
    </w:p>
    <w:p w14:paraId="7230BE6E" w14:textId="77777777" w:rsidR="0083578E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Automating Complex Workflows using Processing Modeler </w:t>
      </w:r>
    </w:p>
    <w:p w14:paraId="53066C6F" w14:textId="77777777" w:rsidR="0083578E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Automating Map Creation with Print Composer Atlas </w:t>
      </w:r>
    </w:p>
    <w:p w14:paraId="387ABC83" w14:textId="77777777" w:rsidR="0083578E" w:rsidRDefault="0083578E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579EAD6D" w14:textId="77777777" w:rsidR="0083578E" w:rsidRDefault="00000000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val="en-IN" w:bidi="ar"/>
        </w:rPr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Batch Processing using Processing Framework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val="en-IN" w:bidi="ar"/>
        </w:rPr>
        <w:t>:</w:t>
      </w:r>
    </w:p>
    <w:p w14:paraId="7D702581" w14:textId="77777777" w:rsidR="0083578E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Vector &gt; Geoprocessing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Tools..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&gt;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Clip..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&gt;</w:t>
      </w:r>
    </w:p>
    <w:p w14:paraId="525BD02E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0EE1A6E1" wp14:editId="01CBB40C">
            <wp:extent cx="3493770" cy="709930"/>
            <wp:effectExtent l="9525" t="9525" r="17145" b="12065"/>
            <wp:docPr id="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3770" cy="7099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4E5A8A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03F43435" w14:textId="77777777" w:rsidR="0083578E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At clip &gt; Click the “Run as batch process” button &gt;</w:t>
      </w:r>
    </w:p>
    <w:p w14:paraId="4A838116" w14:textId="77777777" w:rsidR="0083578E" w:rsidRDefault="00000000">
      <w:r>
        <w:rPr>
          <w:lang w:val="en-IN"/>
        </w:rPr>
        <w:t xml:space="preserve">                     </w:t>
      </w:r>
      <w:r>
        <w:rPr>
          <w:noProof/>
        </w:rPr>
        <w:drawing>
          <wp:inline distT="0" distB="0" distL="114300" distR="114300" wp14:anchorId="7EC6ED93" wp14:editId="3095099B">
            <wp:extent cx="3149600" cy="2199005"/>
            <wp:effectExtent l="9525" t="9525" r="10795" b="1651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21990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FC0CCC" w14:textId="77777777" w:rsidR="0083578E" w:rsidRDefault="0083578E">
      <w:pPr>
        <w:rPr>
          <w:rFonts w:ascii="Times New Roman" w:hAnsi="Times New Roman" w:cs="Times New Roman"/>
          <w:sz w:val="24"/>
          <w:szCs w:val="24"/>
          <w:highlight w:val="yellow"/>
          <w:lang w:val="en-IN"/>
        </w:rPr>
      </w:pPr>
    </w:p>
    <w:p w14:paraId="2D83C5DA" w14:textId="77777777" w:rsidR="0083578E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At Batch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Processing :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Add Input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layer:</w:t>
      </w:r>
      <w:r>
        <w:rPr>
          <w:rFonts w:ascii="Times New Roman" w:hAnsi="Times New Roman"/>
          <w:sz w:val="24"/>
          <w:szCs w:val="24"/>
          <w:lang w:val="en-IN"/>
        </w:rPr>
        <w:t>ne_10m_rivers_lake_centerlines.zip ,Overlay</w:t>
      </w:r>
      <w:proofErr w:type="gramEnd"/>
      <w:r>
        <w:rPr>
          <w:rFonts w:ascii="Times New Roman" w:hAnsi="Times New Roman"/>
          <w:sz w:val="24"/>
          <w:szCs w:val="24"/>
          <w:lang w:val="en-IN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  <w:lang w:val="en-IN"/>
        </w:rPr>
        <w:t>layer :</w:t>
      </w:r>
      <w:proofErr w:type="gramEnd"/>
      <w:r>
        <w:rPr>
          <w:rFonts w:ascii="Times New Roman" w:hAnsi="Times New Roman"/>
          <w:sz w:val="24"/>
          <w:szCs w:val="24"/>
          <w:lang w:val="en-IN"/>
        </w:rPr>
        <w:t xml:space="preserve"> IND_adm.zip and </w:t>
      </w:r>
      <w:proofErr w:type="gramStart"/>
      <w:r>
        <w:rPr>
          <w:rFonts w:ascii="Times New Roman" w:hAnsi="Times New Roman"/>
          <w:sz w:val="24"/>
          <w:szCs w:val="24"/>
          <w:lang w:val="en-IN"/>
        </w:rPr>
        <w:t>Clipped :</w:t>
      </w:r>
      <w:proofErr w:type="gramEnd"/>
      <w:r>
        <w:rPr>
          <w:rFonts w:ascii="Times New Roman" w:hAnsi="Times New Roman"/>
          <w:sz w:val="24"/>
          <w:szCs w:val="24"/>
          <w:lang w:val="en-IN"/>
        </w:rPr>
        <w:t xml:space="preserve"> clippedne_10m_rivers_lake_</w:t>
      </w:r>
      <w:proofErr w:type="gramStart"/>
      <w:r>
        <w:rPr>
          <w:rFonts w:ascii="Times New Roman" w:hAnsi="Times New Roman"/>
          <w:sz w:val="24"/>
          <w:szCs w:val="24"/>
          <w:lang w:val="en-IN"/>
        </w:rPr>
        <w:t>centerlines.gpkg</w:t>
      </w:r>
      <w:proofErr w:type="gramEnd"/>
      <w:r>
        <w:rPr>
          <w:rFonts w:ascii="Times New Roman" w:hAnsi="Times New Roman"/>
          <w:sz w:val="24"/>
          <w:szCs w:val="24"/>
          <w:lang w:val="en-IN"/>
        </w:rPr>
        <w:t xml:space="preserve"> &gt; Autofill </w:t>
      </w:r>
      <w:proofErr w:type="gramStart"/>
      <w:r>
        <w:rPr>
          <w:rFonts w:ascii="Times New Roman" w:hAnsi="Times New Roman"/>
          <w:sz w:val="24"/>
          <w:szCs w:val="24"/>
          <w:lang w:val="en-IN"/>
        </w:rPr>
        <w:t>mode :</w:t>
      </w:r>
      <w:proofErr w:type="gramEnd"/>
      <w:r>
        <w:rPr>
          <w:rFonts w:ascii="Times New Roman" w:hAnsi="Times New Roman"/>
          <w:sz w:val="24"/>
          <w:szCs w:val="24"/>
          <w:lang w:val="en-IN"/>
        </w:rPr>
        <w:t xml:space="preserve"> Fill with parameter values and Parameter to </w:t>
      </w:r>
      <w:proofErr w:type="gramStart"/>
      <w:r>
        <w:rPr>
          <w:rFonts w:ascii="Times New Roman" w:hAnsi="Times New Roman"/>
          <w:sz w:val="24"/>
          <w:szCs w:val="24"/>
          <w:lang w:val="en-IN"/>
        </w:rPr>
        <w:t>use :</w:t>
      </w:r>
      <w:proofErr w:type="gramEnd"/>
      <w:r>
        <w:rPr>
          <w:rFonts w:ascii="Times New Roman" w:hAnsi="Times New Roman"/>
          <w:sz w:val="24"/>
          <w:szCs w:val="24"/>
          <w:lang w:val="en-IN"/>
        </w:rPr>
        <w:t xml:space="preserve"> Input layer &gt; Ok &gt;</w:t>
      </w:r>
    </w:p>
    <w:p w14:paraId="334A0A92" w14:textId="77777777" w:rsidR="0083578E" w:rsidRDefault="00000000">
      <w:r>
        <w:rPr>
          <w:lang w:val="en-IN"/>
        </w:rPr>
        <w:t xml:space="preserve">                    </w:t>
      </w:r>
      <w:r>
        <w:rPr>
          <w:noProof/>
        </w:rPr>
        <w:drawing>
          <wp:inline distT="0" distB="0" distL="114300" distR="114300" wp14:anchorId="609E4AC2" wp14:editId="33A6F14F">
            <wp:extent cx="3092450" cy="1013460"/>
            <wp:effectExtent l="9525" t="9525" r="22225" b="13335"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10134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845CBB" w14:textId="77777777" w:rsidR="0083578E" w:rsidRDefault="0083578E"/>
    <w:p w14:paraId="02E635AC" w14:textId="77777777" w:rsidR="0083578E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Add another row &gt; Add Input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layer:ne_10m_populated_places_simple.zip ,Overlay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layer :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IND_adm.zip and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Clipped :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clippedne_10m_populated_places_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simple.gpkg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&gt; Autofill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mode :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Fill with parameter values and Parameter to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use :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Input layer &gt; Ok &gt;</w:t>
      </w:r>
    </w:p>
    <w:p w14:paraId="54A5C2C0" w14:textId="77777777" w:rsidR="0083578E" w:rsidRDefault="00000000">
      <w:r>
        <w:rPr>
          <w:lang w:val="en-IN"/>
        </w:rPr>
        <w:t xml:space="preserve">                     </w:t>
      </w:r>
      <w:r>
        <w:rPr>
          <w:noProof/>
        </w:rPr>
        <w:drawing>
          <wp:inline distT="0" distB="0" distL="114300" distR="114300" wp14:anchorId="26842EB4" wp14:editId="38008269">
            <wp:extent cx="3001645" cy="982980"/>
            <wp:effectExtent l="9525" t="9525" r="21590" b="13335"/>
            <wp:docPr id="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1645" cy="9829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2D3397" w14:textId="77777777" w:rsidR="0083578E" w:rsidRDefault="0083578E"/>
    <w:p w14:paraId="3F2111A8" w14:textId="77777777" w:rsidR="0083578E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After Adding two rows &gt; Click at Checkbox of “Load Layers on completion” &gt; Run &gt;</w:t>
      </w:r>
    </w:p>
    <w:p w14:paraId="72AF1FC9" w14:textId="77777777" w:rsidR="0083578E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  </w:t>
      </w:r>
      <w:r>
        <w:rPr>
          <w:noProof/>
        </w:rPr>
        <w:drawing>
          <wp:inline distT="0" distB="0" distL="114300" distR="114300" wp14:anchorId="0697D9E1" wp14:editId="0A8E3727">
            <wp:extent cx="3780790" cy="2639695"/>
            <wp:effectExtent l="9525" t="9525" r="19685" b="17780"/>
            <wp:docPr id="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26396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636658" w14:textId="77777777" w:rsidR="0083578E" w:rsidRDefault="0083578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75A0F6A" w14:textId="77777777" w:rsidR="0083578E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lastRenderedPageBreak/>
        <w:t xml:space="preserve">Batch processing window 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>&gt;</w:t>
      </w:r>
    </w:p>
    <w:p w14:paraId="350E405B" w14:textId="77777777" w:rsidR="0083578E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</w: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0CE67F4E" wp14:editId="01AE864B">
            <wp:extent cx="4387850" cy="3063240"/>
            <wp:effectExtent l="9525" t="9525" r="22225" b="20955"/>
            <wp:docPr id="36" name="Picture 36" descr="Screenshot 2025-03-24 181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Screenshot 2025-03-24 1811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3063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C7BDA5" w14:textId="77777777" w:rsidR="0083578E" w:rsidRDefault="0083578E">
      <w:pPr>
        <w:rPr>
          <w:rFonts w:ascii="Times New Roman" w:eastAsia="SimSun" w:hAnsi="Times New Roman" w:cs="Times New Roman"/>
          <w:sz w:val="24"/>
          <w:szCs w:val="24"/>
          <w:lang w:bidi="ar"/>
        </w:rPr>
      </w:pPr>
    </w:p>
    <w:p w14:paraId="4FC353EF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>Output After clipping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&gt;</w:t>
      </w:r>
    </w:p>
    <w:p w14:paraId="1377CE5F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1F628C24" wp14:editId="22A710F5">
            <wp:extent cx="4521200" cy="2479675"/>
            <wp:effectExtent l="9525" t="9525" r="10795" b="10160"/>
            <wp:docPr id="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479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34BE1E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606E7A29" w14:textId="77777777" w:rsidR="0083578E" w:rsidRDefault="00000000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val="en-IN" w:bidi="ar"/>
        </w:rPr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Automating Complex Workflows using Processing Modeler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val="en-IN" w:bidi="ar"/>
        </w:rPr>
        <w:t>:</w:t>
      </w:r>
    </w:p>
    <w:p w14:paraId="09515B14" w14:textId="77777777" w:rsidR="0083578E" w:rsidRDefault="00000000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val="en-IN" w:bidi="ar"/>
        </w:rPr>
      </w:pPr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>Processing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&gt;</w:t>
      </w:r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 xml:space="preserve"> Graphical Modeler &gt;</w:t>
      </w:r>
    </w:p>
    <w:p w14:paraId="111FBC20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7E42433E" wp14:editId="4F1AA339">
            <wp:extent cx="1965325" cy="913130"/>
            <wp:effectExtent l="9525" t="9525" r="21590" b="22225"/>
            <wp:docPr id="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5325" cy="9131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80D166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2DEDEB41" w14:textId="77777777" w:rsidR="0083578E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>Select Raster Layer at Inputs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&gt;</w:t>
      </w:r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 xml:space="preserve"> Give Description &gt; Ok</w:t>
      </w:r>
    </w:p>
    <w:p w14:paraId="1B66F51B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4BF4ABBB" wp14:editId="046CFF9A">
            <wp:extent cx="3304540" cy="3275965"/>
            <wp:effectExtent l="9525" t="9525" r="23495" b="21590"/>
            <wp:docPr id="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4540" cy="32759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D5D424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lastRenderedPageBreak/>
        <w:t>Output after adding raster input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&gt;</w:t>
      </w:r>
    </w:p>
    <w:p w14:paraId="41383FEC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6496622D" wp14:editId="78415121">
            <wp:extent cx="4001135" cy="2929890"/>
            <wp:effectExtent l="9525" t="9525" r="12700" b="17145"/>
            <wp:docPr id="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1135" cy="29298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F90838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5DBD0AC2" w14:textId="77777777" w:rsidR="0083578E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>At Algorithms Select Majority/Minority Filter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&gt;</w:t>
      </w:r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 xml:space="preserve">select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>raster_input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 xml:space="preserve"> for model input &gt; ok &gt;</w:t>
      </w:r>
    </w:p>
    <w:p w14:paraId="38529A15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7CD257B2" wp14:editId="2C7B397B">
            <wp:extent cx="4592955" cy="2113915"/>
            <wp:effectExtent l="9525" t="9525" r="15240" b="10160"/>
            <wp:docPr id="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2955" cy="21139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EDD6CB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6656084E" w14:textId="77777777" w:rsidR="0083578E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 xml:space="preserve">At Algorithms Select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>Polygonize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&gt;</w:t>
      </w:r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 xml:space="preserve"> select “Majority/Minority Filter” for input layer &gt; Band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>number :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 xml:space="preserve"> 1 &gt; Name of Field to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>create :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 xml:space="preserve"> DN &gt; ok &gt;</w:t>
      </w:r>
    </w:p>
    <w:p w14:paraId="0D897B05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0E58FA3B" wp14:editId="0684550C">
            <wp:extent cx="4614545" cy="2127250"/>
            <wp:effectExtent l="9525" t="9525" r="24130" b="12065"/>
            <wp:docPr id="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4545" cy="2127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412AC2" w14:textId="77777777" w:rsidR="0083578E" w:rsidRDefault="0083578E">
      <w:pPr>
        <w:rPr>
          <w:rFonts w:ascii="Times New Roman" w:eastAsia="SimSun" w:hAnsi="Times New Roman" w:cs="Times New Roman"/>
          <w:sz w:val="24"/>
          <w:szCs w:val="24"/>
          <w:lang w:val="en-IN" w:bidi="ar"/>
        </w:rPr>
      </w:pPr>
    </w:p>
    <w:p w14:paraId="55123A4E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>At Algorithms Select Extract by attribute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&gt;</w:t>
      </w:r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 xml:space="preserve"> select “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>Polygonize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 xml:space="preserve">” for input layer &gt; selection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>attribute :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 xml:space="preserve"> DN &gt;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>Operator :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 xml:space="preserve"> = &gt;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>Value :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 xml:space="preserve"> 12 &gt; ok &gt;</w:t>
      </w:r>
    </w:p>
    <w:p w14:paraId="3753967B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1DBF55E6" wp14:editId="504F164C">
            <wp:extent cx="4622800" cy="2118360"/>
            <wp:effectExtent l="9525" t="9525" r="15875" b="20955"/>
            <wp:docPr id="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21183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C0C5DA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2A72F584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1741A112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4BCCFA64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>Output after adding Input and algorithms in model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&gt;</w:t>
      </w:r>
    </w:p>
    <w:p w14:paraId="11AEB9C7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05172EDD" wp14:editId="656D922D">
            <wp:extent cx="4620260" cy="2522855"/>
            <wp:effectExtent l="9525" t="9525" r="18415" b="12700"/>
            <wp:docPr id="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25228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19CCE6" w14:textId="77777777" w:rsidR="0083578E" w:rsidRDefault="0083578E">
      <w:pPr>
        <w:rPr>
          <w:rFonts w:ascii="Times New Roman" w:eastAsia="SimSun" w:hAnsi="Times New Roman" w:cs="Times New Roman"/>
          <w:sz w:val="24"/>
          <w:szCs w:val="24"/>
          <w:highlight w:val="yellow"/>
          <w:lang w:val="en-IN" w:bidi="ar"/>
        </w:rPr>
      </w:pPr>
    </w:p>
    <w:p w14:paraId="33D689F1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>Save the model at default location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&gt;</w:t>
      </w:r>
    </w:p>
    <w:p w14:paraId="4876BC17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lang w:val="en-IN"/>
        </w:rPr>
        <w:t xml:space="preserve">             </w:t>
      </w:r>
      <w:r>
        <w:rPr>
          <w:noProof/>
        </w:rPr>
        <w:drawing>
          <wp:inline distT="0" distB="0" distL="114300" distR="114300" wp14:anchorId="378DA389" wp14:editId="4FC79AC8">
            <wp:extent cx="4550410" cy="2235835"/>
            <wp:effectExtent l="9525" t="9525" r="12065" b="10160"/>
            <wp:docPr id="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0410" cy="22358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1A9A85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2DA6A3D4" w14:textId="77777777" w:rsidR="0083578E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>Layer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&gt;</w:t>
      </w:r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 xml:space="preserve"> Add Layer &gt; Add Raster Layer &gt;</w:t>
      </w:r>
    </w:p>
    <w:p w14:paraId="6CE7C8BD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3789C698" wp14:editId="3B948A30">
            <wp:extent cx="3983355" cy="899160"/>
            <wp:effectExtent l="9525" t="9525" r="15240" b="20955"/>
            <wp:docPr id="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3355" cy="8991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0CFADE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7400C207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>Select “</w:t>
      </w:r>
      <w:r>
        <w:rPr>
          <w:rFonts w:ascii="Times New Roman" w:eastAsia="SimSun" w:hAnsi="Times New Roman" w:cs="Times New Roman"/>
          <w:sz w:val="24"/>
          <w:szCs w:val="24"/>
          <w:lang w:val="en-IN"/>
        </w:rPr>
        <w:t>LC_hd_global_2001.tif.gz</w:t>
      </w:r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 xml:space="preserve">” 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>&gt;</w:t>
      </w:r>
    </w:p>
    <w:p w14:paraId="5C208D43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4C862C87" wp14:editId="52670FC2">
            <wp:extent cx="3593465" cy="2924175"/>
            <wp:effectExtent l="9525" t="9525" r="24130" b="22860"/>
            <wp:docPr id="6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3465" cy="2924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D833F4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6C4E1811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0AFE2AC2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53BAFB37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4744434C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20D69E0B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6479C0E5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2DE9F42C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034913CE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 xml:space="preserve">Output after adding 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Vector </w:t>
      </w:r>
      <w:r>
        <w:rPr>
          <w:rFonts w:ascii="Times New Roman" w:eastAsia="SimSun" w:hAnsi="Times New Roman" w:cs="Times New Roman"/>
          <w:sz w:val="24"/>
          <w:szCs w:val="24"/>
        </w:rPr>
        <w:t>LC_hd_global_2001.tif</w:t>
      </w:r>
      <w:r>
        <w:rPr>
          <w:rFonts w:ascii="Times New Roman" w:eastAsia="SimSun" w:hAnsi="Times New Roman" w:cs="Times New Roman"/>
          <w:sz w:val="24"/>
          <w:szCs w:val="24"/>
          <w:lang w:val="en-IN"/>
        </w:rPr>
        <w:t>.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IN"/>
        </w:rPr>
        <w:t>gz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&gt;</w:t>
      </w:r>
    </w:p>
    <w:p w14:paraId="258974D1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56D461B6" wp14:editId="2CB573F6">
            <wp:extent cx="4055110" cy="2447290"/>
            <wp:effectExtent l="9525" t="9525" r="19685" b="12065"/>
            <wp:docPr id="6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55110" cy="24472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534B80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07842241" w14:textId="77777777" w:rsidR="0083578E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>Select “</w:t>
      </w:r>
      <w:r>
        <w:rPr>
          <w:rFonts w:ascii="Times New Roman" w:eastAsia="SimSun" w:hAnsi="Times New Roman" w:cs="Times New Roman"/>
          <w:sz w:val="24"/>
          <w:szCs w:val="24"/>
          <w:lang w:val="en-IN"/>
        </w:rPr>
        <w:t>LC_hd_global_2012.tif.gz</w:t>
      </w:r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>”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&gt;</w:t>
      </w:r>
    </w:p>
    <w:p w14:paraId="7322C64A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482E6CF9" wp14:editId="381766AC">
            <wp:extent cx="3239135" cy="2635885"/>
            <wp:effectExtent l="9525" t="9525" r="12700" b="21590"/>
            <wp:docPr id="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9135" cy="26358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1E0B4F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53A48414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>Output after adding “</w:t>
      </w:r>
      <w:r>
        <w:rPr>
          <w:rFonts w:ascii="Times New Roman" w:eastAsia="SimSun" w:hAnsi="Times New Roman" w:cs="Times New Roman"/>
          <w:sz w:val="24"/>
          <w:szCs w:val="24"/>
          <w:lang w:val="en-IN"/>
        </w:rPr>
        <w:t>LC_hd_global_2012.tif.gz</w:t>
      </w:r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>”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&gt;</w:t>
      </w:r>
    </w:p>
    <w:p w14:paraId="696BDDD0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74CAA2A2" wp14:editId="1CCE0C00">
            <wp:extent cx="4072890" cy="2416810"/>
            <wp:effectExtent l="9525" t="9525" r="17145" b="12065"/>
            <wp:docPr id="6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72890" cy="24168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2959A3" w14:textId="77777777" w:rsidR="0083578E" w:rsidRDefault="0083578E">
      <w:pPr>
        <w:rPr>
          <w:rFonts w:ascii="Times New Roman" w:eastAsia="SimSun" w:hAnsi="Times New Roman" w:cs="Times New Roman"/>
          <w:sz w:val="24"/>
          <w:szCs w:val="24"/>
          <w:lang w:bidi="ar"/>
        </w:rPr>
      </w:pPr>
    </w:p>
    <w:p w14:paraId="4F60C3B1" w14:textId="77777777" w:rsidR="0083578E" w:rsidRDefault="00000000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>At Processing Toolbox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&gt;</w:t>
      </w:r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>Clcik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>vect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 xml:space="preserve"> model &gt; Set raster_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>input:</w:t>
      </w:r>
      <w:r>
        <w:rPr>
          <w:rFonts w:ascii="Times New Roman" w:eastAsia="SimSun" w:hAnsi="Times New Roman" w:cs="Times New Roman"/>
          <w:sz w:val="24"/>
          <w:szCs w:val="24"/>
          <w:lang w:val="en-IN"/>
        </w:rPr>
        <w:t>LC_hd_global_2001.tif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&gt;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en-IN"/>
        </w:rPr>
        <w:t>vectorized :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model1.gpkg &gt; Run &gt;</w:t>
      </w:r>
    </w:p>
    <w:p w14:paraId="4E403258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27AF2C40" wp14:editId="06415B56">
            <wp:extent cx="4200525" cy="2158365"/>
            <wp:effectExtent l="9525" t="9525" r="11430" b="11430"/>
            <wp:docPr id="7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1583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D83A08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7536F322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>At Processing Toolbox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&gt;</w:t>
      </w:r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>Clcik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>vect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 xml:space="preserve"> model &gt; Set raster_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>input:</w:t>
      </w:r>
      <w:r>
        <w:rPr>
          <w:rFonts w:ascii="Times New Roman" w:eastAsia="SimSun" w:hAnsi="Times New Roman" w:cs="Times New Roman"/>
          <w:sz w:val="24"/>
          <w:szCs w:val="24"/>
          <w:lang w:val="en-IN"/>
        </w:rPr>
        <w:t>LC_hd_global_2012.tif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&gt;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en-IN"/>
        </w:rPr>
        <w:t>vectorized :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model2.gpkg &gt; Run &gt;</w:t>
      </w:r>
    </w:p>
    <w:p w14:paraId="581A6253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14599BAE" wp14:editId="4CB626D8">
            <wp:extent cx="4378325" cy="2172970"/>
            <wp:effectExtent l="9525" t="9525" r="16510" b="12065"/>
            <wp:docPr id="7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78325" cy="21729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3AF77A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7C34B751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lang w:val="en-IN" w:bidi="ar"/>
        </w:rPr>
        <w:t>Output after adding model1 and model 2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&gt;</w:t>
      </w:r>
    </w:p>
    <w:p w14:paraId="0D69A0E1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02FD14FF" wp14:editId="421B3D06">
            <wp:extent cx="4408170" cy="2635250"/>
            <wp:effectExtent l="9525" t="9525" r="17145" b="22225"/>
            <wp:docPr id="7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08170" cy="2635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4D945B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43413EE0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2A00E67A" wp14:editId="7F9691E2">
            <wp:extent cx="4447540" cy="3134360"/>
            <wp:effectExtent l="9525" t="9525" r="23495" b="10795"/>
            <wp:docPr id="7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47540" cy="31343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15ECB8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1927246A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0DACBA9F" w14:textId="77777777" w:rsidR="0083578E" w:rsidRDefault="0083578E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36801D82" w14:textId="77777777" w:rsidR="0083578E" w:rsidRDefault="0083578E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6BF8E375" w14:textId="77777777" w:rsidR="0083578E" w:rsidRDefault="0083578E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463AFA89" w14:textId="77777777" w:rsidR="0083578E" w:rsidRDefault="0083578E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5FAA3D7F" w14:textId="77777777" w:rsidR="0083578E" w:rsidRDefault="0083578E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21062846" w14:textId="77777777" w:rsidR="0083578E" w:rsidRDefault="0083578E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0443D7EE" w14:textId="77777777" w:rsidR="0083578E" w:rsidRDefault="0083578E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39BF786A" w14:textId="77777777" w:rsidR="0083578E" w:rsidRDefault="0083578E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017B41C5" w14:textId="77777777" w:rsidR="0083578E" w:rsidRDefault="0083578E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7096CC13" w14:textId="77777777" w:rsidR="0083578E" w:rsidRDefault="0083578E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641FE6DE" w14:textId="77777777" w:rsidR="0083578E" w:rsidRDefault="0083578E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36E8C2AB" w14:textId="77777777" w:rsidR="0083578E" w:rsidRDefault="0083578E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1A80E2CE" w14:textId="77777777" w:rsidR="0083578E" w:rsidRDefault="00000000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val="en-IN" w:bidi="ar"/>
        </w:rPr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Automating Map Creation with Print Composer Atlas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val="en-IN" w:bidi="ar"/>
        </w:rPr>
        <w:t>:</w:t>
      </w:r>
    </w:p>
    <w:p w14:paraId="5D89B3A7" w14:textId="77777777" w:rsidR="0083578E" w:rsidRDefault="0000000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Layer &gt; new vector layer &gt;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HI_Wetlands.shp</w:t>
      </w:r>
      <w:proofErr w:type="spellEnd"/>
    </w:p>
    <w:p w14:paraId="06BDFE10" w14:textId="77777777" w:rsidR="0083578E" w:rsidRDefault="0000000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Layer &gt; new vector layer &gt; </w:t>
      </w:r>
      <w:r>
        <w:rPr>
          <w:rFonts w:ascii="Times New Roman" w:hAnsi="Times New Roman" w:cs="Times New Roman"/>
          <w:b/>
          <w:bCs/>
          <w:sz w:val="24"/>
          <w:szCs w:val="24"/>
        </w:rPr>
        <w:t>country10.shp</w:t>
      </w:r>
    </w:p>
    <w:p w14:paraId="41C870F9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679AD0" wp14:editId="77AB0662">
            <wp:extent cx="5200650" cy="2925445"/>
            <wp:effectExtent l="9525" t="9525" r="17145" b="21590"/>
            <wp:docPr id="150604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48567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925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A2CD09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1DA09E2D" w14:textId="77777777" w:rsidR="0083578E" w:rsidRDefault="00000000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&gt; New Print Layout</w:t>
      </w:r>
    </w:p>
    <w:p w14:paraId="35E0D7E6" w14:textId="77777777" w:rsidR="0083578E" w:rsidRDefault="00000000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Item &gt; Add Map</w:t>
      </w:r>
    </w:p>
    <w:p w14:paraId="0DC76B33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20E239" wp14:editId="43939207">
            <wp:extent cx="5069840" cy="2851785"/>
            <wp:effectExtent l="9525" t="9525" r="10795" b="19050"/>
            <wp:docPr id="77744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49829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2851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68326F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56639AEC" w14:textId="77777777" w:rsidR="0083578E" w:rsidRDefault="0000000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Switch to the Atlas tab. Check the </w:t>
      </w:r>
      <w:r>
        <w:rPr>
          <w:rFonts w:ascii="Times New Roman" w:hAnsi="Times New Roman" w:cs="Times New Roman"/>
          <w:b/>
          <w:bCs/>
          <w:sz w:val="24"/>
          <w:szCs w:val="24"/>
        </w:rPr>
        <w:t>Generate an atlas box</w:t>
      </w:r>
      <w:r>
        <w:rPr>
          <w:rFonts w:ascii="Times New Roman" w:hAnsi="Times New Roman" w:cs="Times New Roman"/>
          <w:sz w:val="24"/>
          <w:szCs w:val="24"/>
        </w:rPr>
        <w:t xml:space="preserve">. Select the </w:t>
      </w:r>
      <w:r>
        <w:rPr>
          <w:rFonts w:ascii="Times New Roman" w:hAnsi="Times New Roman" w:cs="Times New Roman"/>
          <w:b/>
          <w:bCs/>
          <w:sz w:val="24"/>
          <w:szCs w:val="24"/>
        </w:rPr>
        <w:t>county10 as the Coverage layer</w:t>
      </w:r>
      <w:r>
        <w:rPr>
          <w:rFonts w:ascii="Times New Roman" w:hAnsi="Times New Roman" w:cs="Times New Roman"/>
          <w:sz w:val="24"/>
          <w:szCs w:val="24"/>
        </w:rPr>
        <w:t xml:space="preserve">. An also </w:t>
      </w:r>
      <w:r>
        <w:rPr>
          <w:rFonts w:ascii="Times New Roman" w:hAnsi="Times New Roman" w:cs="Times New Roman"/>
          <w:b/>
          <w:bCs/>
          <w:sz w:val="24"/>
          <w:szCs w:val="24"/>
        </w:rPr>
        <w:t>check the Hidden coverage layer box</w:t>
      </w:r>
    </w:p>
    <w:p w14:paraId="463B3E54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55F0FC" wp14:editId="6F0AB03C">
            <wp:extent cx="5422900" cy="3050540"/>
            <wp:effectExtent l="9525" t="9525" r="23495" b="18415"/>
            <wp:docPr id="55991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14350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050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D2FA40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5DD74C01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278BABA4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34446DEC" w14:textId="77777777" w:rsidR="0083578E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Go to Atlas &gt; Preview Atlas.</w:t>
      </w:r>
    </w:p>
    <w:p w14:paraId="4039CB2E" w14:textId="77777777" w:rsidR="0083578E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 to Add Item &gt; Add Label.</w:t>
      </w:r>
    </w:p>
    <w:p w14:paraId="04347264" w14:textId="77777777" w:rsidR="0083578E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 the Item properties tab, click </w:t>
      </w:r>
      <w:r>
        <w:rPr>
          <w:rFonts w:ascii="Times New Roman" w:hAnsi="Times New Roman" w:cs="Times New Roman"/>
          <w:b/>
          <w:bCs/>
          <w:sz w:val="24"/>
          <w:szCs w:val="24"/>
        </w:rPr>
        <w:t>Insert an expression</w:t>
      </w:r>
      <w:r>
        <w:rPr>
          <w:rFonts w:ascii="Times New Roman" w:hAnsi="Times New Roman" w:cs="Times New Roman"/>
          <w:sz w:val="24"/>
          <w:szCs w:val="24"/>
        </w:rPr>
        <w:t>... button.</w:t>
      </w:r>
    </w:p>
    <w:p w14:paraId="6B150F29" w14:textId="77777777" w:rsidR="0083578E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an expression like below and click OK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concat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'County of ', "NAME10")</w:t>
      </w:r>
    </w:p>
    <w:p w14:paraId="21F397E0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17F2F3" wp14:editId="19CFFF37">
            <wp:extent cx="5114925" cy="3380105"/>
            <wp:effectExtent l="9525" t="9525" r="11430" b="24130"/>
            <wp:docPr id="69146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60815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380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162925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02352FD6" w14:textId="77777777" w:rsidR="0083578E" w:rsidRDefault="00000000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Adjust the font size to your liking.</w:t>
      </w:r>
      <w:r>
        <w:rPr>
          <w:rFonts w:ascii="Times New Roman" w:hAnsi="Times New Roman" w:cs="Times New Roman"/>
          <w:sz w:val="24"/>
          <w:szCs w:val="24"/>
        </w:rPr>
        <w:br/>
        <w:t xml:space="preserve">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7E9787" wp14:editId="2287F8E0">
            <wp:extent cx="5348605" cy="3008630"/>
            <wp:effectExtent l="9525" t="9525" r="21590" b="14605"/>
            <wp:docPr id="124640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06552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48605" cy="3008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78CB7B" w14:textId="77777777" w:rsidR="0083578E" w:rsidRDefault="0083578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2E230401" w14:textId="77777777" w:rsidR="0083578E" w:rsidRDefault="00000000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 another label and enter Wetlands Map</w:t>
      </w:r>
      <w:r>
        <w:rPr>
          <w:rFonts w:ascii="Times New Roman" w:hAnsi="Times New Roman" w:cs="Times New Roman"/>
          <w:sz w:val="24"/>
          <w:szCs w:val="24"/>
        </w:rPr>
        <w:t xml:space="preserve"> under the Main properties. Since there is no expression here, this text will remain the same on all maps.</w:t>
      </w:r>
    </w:p>
    <w:p w14:paraId="105D6E70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637341" wp14:editId="63496232">
            <wp:extent cx="5495290" cy="3091180"/>
            <wp:effectExtent l="9525" t="9525" r="12065" b="23495"/>
            <wp:docPr id="24822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28829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95290" cy="3091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626A85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399D541F" w14:textId="77777777" w:rsidR="0083578E" w:rsidRDefault="00000000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Switch to the main QGIS window. Right-click the county10 layer and select Properties.</w:t>
      </w:r>
    </w:p>
    <w:p w14:paraId="63B10100" w14:textId="77777777" w:rsidR="0083578E" w:rsidRDefault="00000000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Style tab, select </w:t>
      </w:r>
      <w:r>
        <w:rPr>
          <w:rFonts w:ascii="Times New Roman" w:hAnsi="Times New Roman" w:cs="Times New Roman"/>
          <w:b/>
          <w:bCs/>
          <w:sz w:val="24"/>
          <w:szCs w:val="24"/>
        </w:rPr>
        <w:t>the Inverted polygons renderer</w:t>
      </w:r>
      <w:r>
        <w:rPr>
          <w:rFonts w:ascii="Times New Roman" w:hAnsi="Times New Roman" w:cs="Times New Roman"/>
          <w:sz w:val="24"/>
          <w:szCs w:val="24"/>
        </w:rPr>
        <w:t xml:space="preserve">. Select </w:t>
      </w:r>
      <w:r>
        <w:rPr>
          <w:rFonts w:ascii="Times New Roman" w:hAnsi="Times New Roman" w:cs="Times New Roman"/>
          <w:b/>
          <w:bCs/>
          <w:sz w:val="24"/>
          <w:szCs w:val="24"/>
        </w:rPr>
        <w:t>white as the fill color</w:t>
      </w:r>
      <w:r>
        <w:rPr>
          <w:rFonts w:ascii="Times New Roman" w:hAnsi="Times New Roman" w:cs="Times New Roman"/>
          <w:sz w:val="24"/>
          <w:szCs w:val="24"/>
        </w:rPr>
        <w:t xml:space="preserve"> and click OK.</w:t>
      </w:r>
    </w:p>
    <w:p w14:paraId="188051BE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491359" wp14:editId="3B78087C">
            <wp:extent cx="5342890" cy="3005455"/>
            <wp:effectExtent l="9525" t="9525" r="12065" b="17780"/>
            <wp:docPr id="143751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13526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42890" cy="3005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CC995A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7D23D56D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EA5E02" wp14:editId="682527D9">
            <wp:extent cx="5392420" cy="3033395"/>
            <wp:effectExtent l="9525" t="9525" r="23495" b="20320"/>
            <wp:docPr id="2981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76511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3033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BFBE97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70FF9AC4" w14:textId="77777777" w:rsidR="0083578E" w:rsidRDefault="0083578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18E15155" w14:textId="77777777" w:rsidR="0083578E" w:rsidRDefault="00000000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Switch to the Print Composer window. If we want the effect of the inverted polygons to show, we need to </w:t>
      </w:r>
      <w:r>
        <w:rPr>
          <w:rFonts w:ascii="Times New Roman" w:hAnsi="Times New Roman" w:cs="Times New Roman"/>
          <w:b/>
          <w:bCs/>
          <w:sz w:val="24"/>
          <w:szCs w:val="24"/>
        </w:rPr>
        <w:t>uncheck the Hidden coverage layer box under Atlas generation.</w:t>
      </w:r>
    </w:p>
    <w:p w14:paraId="16F9F4BC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76A7B7" wp14:editId="070D094D">
            <wp:extent cx="5483225" cy="3084195"/>
            <wp:effectExtent l="9525" t="9525" r="24130" b="15240"/>
            <wp:docPr id="10137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0694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084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2E9562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2C259636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390065A4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5F481E1E" w14:textId="77777777" w:rsidR="0083578E" w:rsidRDefault="000000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Switch to </w:t>
      </w:r>
      <w:r>
        <w:rPr>
          <w:rFonts w:ascii="Times New Roman" w:hAnsi="Times New Roman" w:cs="Times New Roman"/>
          <w:b/>
          <w:bCs/>
          <w:sz w:val="24"/>
          <w:szCs w:val="24"/>
        </w:rPr>
        <w:t>the main QGIS window</w:t>
      </w:r>
      <w:r>
        <w:rPr>
          <w:rFonts w:ascii="Times New Roman" w:hAnsi="Times New Roman" w:cs="Times New Roman"/>
          <w:sz w:val="24"/>
          <w:szCs w:val="24"/>
        </w:rPr>
        <w:t>. Right-click the county10 layer and select Properties.</w:t>
      </w:r>
    </w:p>
    <w:p w14:paraId="6CB8410F" w14:textId="77777777" w:rsidR="0083578E" w:rsidRDefault="000000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Style tab, </w:t>
      </w:r>
      <w:r>
        <w:rPr>
          <w:rFonts w:ascii="Times New Roman" w:hAnsi="Times New Roman" w:cs="Times New Roman"/>
          <w:b/>
          <w:bCs/>
          <w:sz w:val="24"/>
          <w:szCs w:val="24"/>
        </w:rPr>
        <w:t>select Rule-based renderer as the Sub renderer</w:t>
      </w:r>
      <w:r>
        <w:rPr>
          <w:rFonts w:ascii="Times New Roman" w:hAnsi="Times New Roman" w:cs="Times New Roman"/>
          <w:sz w:val="24"/>
          <w:szCs w:val="24"/>
        </w:rPr>
        <w:t>. Double-click the area under Rule.</w:t>
      </w:r>
    </w:p>
    <w:p w14:paraId="73A4C652" w14:textId="77777777" w:rsidR="0083578E" w:rsidRDefault="000000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</w:t>
      </w:r>
      <w:r>
        <w:rPr>
          <w:rFonts w:ascii="Times New Roman" w:hAnsi="Times New Roman" w:cs="Times New Roman"/>
          <w:b/>
          <w:bCs/>
          <w:sz w:val="24"/>
          <w:szCs w:val="24"/>
        </w:rPr>
        <w:t>Expression string builder</w:t>
      </w:r>
      <w:r>
        <w:rPr>
          <w:rFonts w:ascii="Times New Roman" w:hAnsi="Times New Roman" w:cs="Times New Roman"/>
          <w:sz w:val="24"/>
          <w:szCs w:val="24"/>
        </w:rPr>
        <w:t>, expand the Atlas group of functions.</w:t>
      </w:r>
    </w:p>
    <w:p w14:paraId="13592AF5" w14:textId="77777777" w:rsidR="0083578E" w:rsidRDefault="000000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the expression </w:t>
      </w:r>
      <w:proofErr w:type="gramStart"/>
      <w:r>
        <w:rPr>
          <w:rFonts w:ascii="Times New Roman" w:hAnsi="Times New Roman" w:cs="Times New Roman"/>
          <w:sz w:val="24"/>
          <w:szCs w:val="24"/>
        </w:rPr>
        <w:t>as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$id=$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atlas_featureid</w:t>
      </w:r>
      <w:proofErr w:type="spellEnd"/>
    </w:p>
    <w:p w14:paraId="5ED1B385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2A7F27" wp14:editId="6B5CCD23">
            <wp:extent cx="5544820" cy="3663950"/>
            <wp:effectExtent l="9525" t="9525" r="23495" b="14605"/>
            <wp:docPr id="74595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50013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3663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E0F033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296BAA2C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36ACFA" wp14:editId="6696D6FF">
            <wp:extent cx="4617085" cy="4173855"/>
            <wp:effectExtent l="9525" t="9525" r="21590" b="22860"/>
            <wp:docPr id="134518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81587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17085" cy="4173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6C2511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29D6B0CE" w14:textId="77777777" w:rsidR="0083578E" w:rsidRDefault="0083578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2C498815" w14:textId="77777777" w:rsidR="0083578E" w:rsidRDefault="0083578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1BF65EC7" w14:textId="77777777" w:rsidR="0083578E" w:rsidRDefault="0083578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559EC744" w14:textId="77777777" w:rsidR="0083578E" w:rsidRDefault="0083578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474F66C7" w14:textId="77777777" w:rsidR="0083578E" w:rsidRDefault="0083578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4C26A96C" w14:textId="77777777" w:rsidR="0083578E" w:rsidRDefault="0083578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023E78DE" w14:textId="77777777" w:rsidR="0083578E" w:rsidRDefault="0083578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31AF8DF4" w14:textId="77777777" w:rsidR="0083578E" w:rsidRDefault="0083578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36E5910D" w14:textId="77777777" w:rsidR="0083578E" w:rsidRDefault="0083578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1FFA6E2D" w14:textId="77777777" w:rsidR="0083578E" w:rsidRDefault="0083578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65616EA4" w14:textId="77777777" w:rsidR="0083578E" w:rsidRDefault="00000000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Back in the Print Composer window, click the Update preview button under Item properties tab to see the changes</w:t>
      </w:r>
    </w:p>
    <w:p w14:paraId="65DE6F8E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C2EF38" wp14:editId="2860177A">
            <wp:extent cx="5094605" cy="2865755"/>
            <wp:effectExtent l="9525" t="9525" r="16510" b="20320"/>
            <wp:docPr id="72954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44913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94605" cy="2865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6A7C98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0D3A9D2D" w14:textId="77777777" w:rsidR="0083578E" w:rsidRDefault="0000000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 to Add Item &gt; Add Label and select the area on the map. Click </w:t>
      </w:r>
      <w:r>
        <w:rPr>
          <w:rFonts w:ascii="Times New Roman" w:hAnsi="Times New Roman" w:cs="Times New Roman"/>
          <w:b/>
          <w:bCs/>
          <w:sz w:val="24"/>
          <w:szCs w:val="24"/>
        </w:rPr>
        <w:t>Insert an expression button.</w:t>
      </w:r>
    </w:p>
    <w:p w14:paraId="1CAC858A" w14:textId="77777777" w:rsidR="0083578E" w:rsidRDefault="0000000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the expression as: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concat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'Created on: ',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to_date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($now))</w:t>
      </w:r>
    </w:p>
    <w:p w14:paraId="218BCFD5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717EE3" wp14:editId="621D7C97">
            <wp:extent cx="5314950" cy="3492500"/>
            <wp:effectExtent l="9525" t="9525" r="9525" b="18415"/>
            <wp:docPr id="210359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96285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492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B0E9E9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14:paraId="1D0A46B8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20419A8E" wp14:editId="0BF26F89">
            <wp:extent cx="4994910" cy="2809875"/>
            <wp:effectExtent l="9525" t="9525" r="9525" b="15240"/>
            <wp:docPr id="129169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99626" name="Picture 1"/>
                    <pic:cNvPicPr>
                      <a:picLocks noChangeAspect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910" cy="2809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2E47C7BA" w14:textId="77777777" w:rsidR="0083578E" w:rsidRDefault="0083578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12C5FDF8" w14:textId="77777777" w:rsidR="0083578E" w:rsidRDefault="0083578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50ACCCF0" w14:textId="77777777" w:rsidR="0083578E" w:rsidRDefault="0083578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103EF5B9" w14:textId="77777777" w:rsidR="0083578E" w:rsidRDefault="0083578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5A656836" w14:textId="77777777" w:rsidR="0083578E" w:rsidRDefault="00000000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Once you are satisfied with the map layout, go to Atlas &gt; </w:t>
      </w:r>
      <w:r>
        <w:rPr>
          <w:rFonts w:ascii="Times New Roman" w:hAnsi="Times New Roman" w:cs="Times New Roman"/>
          <w:b/>
          <w:bCs/>
          <w:sz w:val="24"/>
          <w:szCs w:val="24"/>
        </w:rPr>
        <w:t>Export Atlas as Images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5BCDAF" w14:textId="77777777" w:rsidR="0083578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6A55A9" wp14:editId="6F64F2CF">
            <wp:extent cx="3515995" cy="3397250"/>
            <wp:effectExtent l="9525" t="9525" r="10160" b="22225"/>
            <wp:docPr id="176899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97439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15995" cy="3397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EEAC41" w14:textId="77777777" w:rsidR="0083578E" w:rsidRDefault="0083578E">
      <w:pPr>
        <w:rPr>
          <w:rFonts w:ascii="Times New Roman" w:hAnsi="Times New Roman" w:cs="Times New Roman"/>
          <w:sz w:val="24"/>
          <w:szCs w:val="24"/>
        </w:rPr>
      </w:pPr>
    </w:p>
    <w:p w14:paraId="02533938" w14:textId="77777777" w:rsidR="0083578E" w:rsidRDefault="00000000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 are the map images for reference.</w:t>
      </w:r>
    </w:p>
    <w:p w14:paraId="4DC6D9B5" w14:textId="77777777" w:rsidR="0083578E" w:rsidRDefault="000000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C3D4CE" wp14:editId="2FE1FEA3">
            <wp:extent cx="4812665" cy="3402330"/>
            <wp:effectExtent l="9525" t="9525" r="24130" b="17145"/>
            <wp:docPr id="88781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11899" name="Picture 1"/>
                    <pic:cNvPicPr>
                      <a:picLocks noChangeAspect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2665" cy="3402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9EB88F" wp14:editId="465B192F">
            <wp:extent cx="4829175" cy="3414395"/>
            <wp:effectExtent l="9525" t="9525" r="22860" b="20320"/>
            <wp:docPr id="1500945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45691" name="Picture 2"/>
                    <pic:cNvPicPr>
                      <a:picLocks noChangeAspect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414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AF28ACC" wp14:editId="531777C8">
            <wp:extent cx="4861560" cy="3444240"/>
            <wp:effectExtent l="9525" t="9525" r="20955" b="20955"/>
            <wp:docPr id="1967926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26483" name="Picture 3"/>
                    <pic:cNvPicPr>
                      <a:picLocks noChangeAspect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3444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35A27A" wp14:editId="26BD9C07">
            <wp:extent cx="4877435" cy="3449320"/>
            <wp:effectExtent l="9525" t="9525" r="20320" b="15875"/>
            <wp:docPr id="585072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72055" name="Picture 4"/>
                    <pic:cNvPicPr>
                      <a:picLocks noChangeAspect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35" cy="3449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3F91F8" wp14:editId="39AFC24B">
            <wp:extent cx="4877435" cy="3449320"/>
            <wp:effectExtent l="9525" t="9525" r="20320" b="15875"/>
            <wp:docPr id="19534659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65921" name="Picture 5"/>
                    <pic:cNvPicPr>
                      <a:picLocks noChangeAspect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35" cy="3449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9ACFB8" w14:textId="77777777" w:rsidR="0083578E" w:rsidRDefault="0083578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1FA3F5" w14:textId="77777777" w:rsidR="0083578E" w:rsidRDefault="0083578E">
      <w:pPr>
        <w:rPr>
          <w:rFonts w:ascii="Times New Roman" w:hAnsi="Times New Roman" w:cs="Times New Roman"/>
          <w:sz w:val="24"/>
          <w:szCs w:val="24"/>
          <w:lang w:val="en-IN"/>
        </w:rPr>
      </w:pPr>
    </w:p>
    <w:sectPr w:rsidR="0083578E" w:rsidSect="00DD38C7">
      <w:headerReference w:type="default" r:id="rId51"/>
      <w:pgSz w:w="12240" w:h="20103"/>
      <w:pgMar w:top="1100" w:right="1519" w:bottom="1100" w:left="1519" w:header="720" w:footer="720" w:gutter="0"/>
      <w:pgBorders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gBorders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14AA5" w14:textId="77777777" w:rsidR="00DA4DB1" w:rsidRDefault="00DA4DB1">
      <w:r>
        <w:separator/>
      </w:r>
    </w:p>
  </w:endnote>
  <w:endnote w:type="continuationSeparator" w:id="0">
    <w:p w14:paraId="64686208" w14:textId="77777777" w:rsidR="00DA4DB1" w:rsidRDefault="00DA4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14094" w14:textId="77777777" w:rsidR="00DA4DB1" w:rsidRDefault="00DA4DB1">
      <w:r>
        <w:separator/>
      </w:r>
    </w:p>
  </w:footnote>
  <w:footnote w:type="continuationSeparator" w:id="0">
    <w:p w14:paraId="2BC13656" w14:textId="77777777" w:rsidR="00DA4DB1" w:rsidRDefault="00DA4D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DCD50" w14:textId="01CE1CDA" w:rsidR="0083578E" w:rsidRDefault="00DD38C7" w:rsidP="00DD38C7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T.Y.I.T                                                        </w:t>
    </w:r>
    <w:r w:rsidR="00000000">
      <w:rPr>
        <w:rFonts w:ascii="Times New Roman" w:hAnsi="Times New Roman" w:cs="Times New Roman"/>
        <w:sz w:val="24"/>
        <w:szCs w:val="24"/>
      </w:rPr>
      <w:t>ROLL NO.</w:t>
    </w:r>
    <w:r>
      <w:rPr>
        <w:rFonts w:ascii="Times New Roman" w:hAnsi="Times New Roman" w:cs="Times New Roman"/>
        <w:sz w:val="24"/>
        <w:szCs w:val="24"/>
      </w:rPr>
      <w:t>:35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E6250D"/>
    <w:multiLevelType w:val="singleLevel"/>
    <w:tmpl w:val="C8E6250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25F25F7B"/>
    <w:multiLevelType w:val="multilevel"/>
    <w:tmpl w:val="25F25F7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64863945">
    <w:abstractNumId w:val="10"/>
  </w:num>
  <w:num w:numId="2" w16cid:durableId="117451282">
    <w:abstractNumId w:val="8"/>
  </w:num>
  <w:num w:numId="3" w16cid:durableId="1020859092">
    <w:abstractNumId w:val="7"/>
  </w:num>
  <w:num w:numId="4" w16cid:durableId="1997492732">
    <w:abstractNumId w:val="6"/>
  </w:num>
  <w:num w:numId="5" w16cid:durableId="426192126">
    <w:abstractNumId w:val="5"/>
  </w:num>
  <w:num w:numId="6" w16cid:durableId="1056007594">
    <w:abstractNumId w:val="9"/>
  </w:num>
  <w:num w:numId="7" w16cid:durableId="918364417">
    <w:abstractNumId w:val="4"/>
  </w:num>
  <w:num w:numId="8" w16cid:durableId="1483348820">
    <w:abstractNumId w:val="3"/>
  </w:num>
  <w:num w:numId="9" w16cid:durableId="1630865715">
    <w:abstractNumId w:val="2"/>
  </w:num>
  <w:num w:numId="10" w16cid:durableId="775254640">
    <w:abstractNumId w:val="1"/>
  </w:num>
  <w:num w:numId="11" w16cid:durableId="1659504998">
    <w:abstractNumId w:val="0"/>
  </w:num>
  <w:num w:numId="12" w16cid:durableId="16431894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F075E10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578E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A4DB1"/>
    <w:rsid w:val="00DC76D2"/>
    <w:rsid w:val="00DD30ED"/>
    <w:rsid w:val="00DD38C7"/>
    <w:rsid w:val="00E64C21"/>
    <w:rsid w:val="00EC24C6"/>
    <w:rsid w:val="00EF2933"/>
    <w:rsid w:val="00F05146"/>
    <w:rsid w:val="00F1115D"/>
    <w:rsid w:val="00F3513C"/>
    <w:rsid w:val="00F37032"/>
    <w:rsid w:val="00F465C5"/>
    <w:rsid w:val="00F5180D"/>
    <w:rsid w:val="00F51B21"/>
    <w:rsid w:val="00F51D87"/>
    <w:rsid w:val="00F8455C"/>
    <w:rsid w:val="082F7D82"/>
    <w:rsid w:val="084A791A"/>
    <w:rsid w:val="087F4A6C"/>
    <w:rsid w:val="09942142"/>
    <w:rsid w:val="0A714E10"/>
    <w:rsid w:val="0AEE49C5"/>
    <w:rsid w:val="0C2C597F"/>
    <w:rsid w:val="108A3F5E"/>
    <w:rsid w:val="13E001A9"/>
    <w:rsid w:val="156E2B63"/>
    <w:rsid w:val="16117544"/>
    <w:rsid w:val="190447D7"/>
    <w:rsid w:val="1E535010"/>
    <w:rsid w:val="2258077D"/>
    <w:rsid w:val="24355F09"/>
    <w:rsid w:val="24DD79EB"/>
    <w:rsid w:val="28A628E6"/>
    <w:rsid w:val="29682AB9"/>
    <w:rsid w:val="299F7980"/>
    <w:rsid w:val="2B9A7680"/>
    <w:rsid w:val="2C622962"/>
    <w:rsid w:val="327D0450"/>
    <w:rsid w:val="32B45169"/>
    <w:rsid w:val="3D013375"/>
    <w:rsid w:val="3D24686C"/>
    <w:rsid w:val="3F4F2D3B"/>
    <w:rsid w:val="40A43FE1"/>
    <w:rsid w:val="40A5279C"/>
    <w:rsid w:val="42FB311A"/>
    <w:rsid w:val="439C65F2"/>
    <w:rsid w:val="43B822A5"/>
    <w:rsid w:val="4401219E"/>
    <w:rsid w:val="46C33214"/>
    <w:rsid w:val="47561103"/>
    <w:rsid w:val="4CCA55D1"/>
    <w:rsid w:val="51052DEB"/>
    <w:rsid w:val="526E1F1D"/>
    <w:rsid w:val="53B30831"/>
    <w:rsid w:val="54136D7C"/>
    <w:rsid w:val="54C50A9A"/>
    <w:rsid w:val="55673AE7"/>
    <w:rsid w:val="55A175A6"/>
    <w:rsid w:val="563B63C7"/>
    <w:rsid w:val="5A852887"/>
    <w:rsid w:val="5C8F0A7C"/>
    <w:rsid w:val="5E3520BF"/>
    <w:rsid w:val="671C52A1"/>
    <w:rsid w:val="67793425"/>
    <w:rsid w:val="679D467D"/>
    <w:rsid w:val="69971947"/>
    <w:rsid w:val="69AE3A7E"/>
    <w:rsid w:val="6A1865B5"/>
    <w:rsid w:val="6F075E10"/>
    <w:rsid w:val="71E06E2B"/>
    <w:rsid w:val="76A305AF"/>
    <w:rsid w:val="7DF1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3DB1E4"/>
  <w15:docId w15:val="{E9D6330B-7A02-4AF6-AA27-A385BBFF8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Table" w:semiHidden="1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 w:qFormat="0"/>
    <w:lsdException w:name="List Paragraph" w:uiPriority="34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664</Words>
  <Characters>3790</Characters>
  <Application>Microsoft Office Word</Application>
  <DocSecurity>0</DocSecurity>
  <Lines>31</Lines>
  <Paragraphs>8</Paragraphs>
  <ScaleCrop>false</ScaleCrop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TANMAY</dc:creator>
  <cp:lastModifiedBy>INDIA</cp:lastModifiedBy>
  <cp:revision>2</cp:revision>
  <dcterms:created xsi:type="dcterms:W3CDTF">2024-07-06T14:14:00Z</dcterms:created>
  <dcterms:modified xsi:type="dcterms:W3CDTF">2026-02-16T07:29:00Z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299EFD687A3C42A48ACE2D942E7C353B_11</vt:lpwstr>
  </property>
</Properties>
</file>